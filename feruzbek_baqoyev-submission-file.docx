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A26FC">
      <w:pPr>
        <w:spacing w:after="80"/>
        <w:jc w:val="center"/>
      </w:pPr>
      <w:r>
        <w:rPr>
          <w:b/>
          <w:sz w:val="40"/>
        </w:rPr>
        <w:t>CAPSTONE PROJECT SUBMISSION</w:t>
      </w:r>
    </w:p>
    <w:p w14:paraId="6A067F2A">
      <w:pPr>
        <w:spacing w:after="40"/>
        <w:jc w:val="center"/>
      </w:pPr>
      <w:r>
        <w:rPr>
          <w:b/>
          <w:sz w:val="32"/>
        </w:rPr>
        <w:t>ACADEMIC INTEGRITY DECLARATION</w:t>
      </w:r>
    </w:p>
    <w:p w14:paraId="1649647F">
      <w:pPr>
        <w:spacing w:after="360"/>
        <w:jc w:val="center"/>
      </w:pPr>
      <w:r>
        <w:rPr>
          <w:i/>
          <w:sz w:val="23"/>
        </w:rPr>
        <w:t>AI/ML Fundamentals Course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7E6210">
        <w:trPr>
          <w:jc w:val="center"/>
        </w:trPr>
        <w:tc>
          <w:tcPr>
            <w:tcW w:w="9972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A127BE">
            <w:pPr>
              <w:spacing w:after="0" w:line="240" w:lineRule="auto"/>
            </w:pPr>
            <w:r>
              <w:rPr>
                <w:b/>
              </w:rPr>
              <w:t>This declaration must be completed and signed by the student. The project submission will not be considered complete without this confirmation.</w:t>
            </w:r>
          </w:p>
        </w:tc>
      </w:tr>
    </w:tbl>
    <w:p w14:paraId="0084E8F1"/>
    <w:p w14:paraId="05E91309">
      <w:pPr>
        <w:spacing w:after="140"/>
      </w:pPr>
      <w:r>
        <w:rPr>
          <w:b/>
          <w:sz w:val="26"/>
        </w:rPr>
        <w:t>Student Declaration</w:t>
      </w:r>
    </w:p>
    <w:p w14:paraId="598BFD90">
      <w:pPr>
        <w:spacing w:after="160"/>
      </w:pPr>
      <w:r>
        <w:t>By signing this cover sheet, I confirm that:</w:t>
      </w:r>
    </w:p>
    <w:p w14:paraId="6DFD5FBE">
      <w:pPr>
        <w:pStyle w:val="145"/>
        <w:numPr>
          <w:ilvl w:val="0"/>
          <w:numId w:val="7"/>
        </w:numPr>
        <w:spacing w:after="100"/>
      </w:pPr>
      <w:r>
        <w:t>The submitted Capstone Project is my own work.</w:t>
      </w:r>
    </w:p>
    <w:p w14:paraId="7DED2EB1">
      <w:pPr>
        <w:pStyle w:val="145"/>
        <w:numPr>
          <w:ilvl w:val="0"/>
          <w:numId w:val="7"/>
        </w:numPr>
        <w:spacing w:after="100"/>
      </w:pPr>
      <w:r>
        <w:t>I have not copied another student’s project, code, report, documentation, or results.</w:t>
      </w:r>
    </w:p>
    <w:p w14:paraId="0F253E74">
      <w:pPr>
        <w:pStyle w:val="145"/>
        <w:numPr>
          <w:ilvl w:val="0"/>
          <w:numId w:val="7"/>
        </w:numPr>
        <w:spacing w:after="100"/>
      </w:pPr>
      <w:r>
        <w:t>All external datasets, libraries, pretrained models, code samples, AI tools, and other sources used in the project are clearly acknowledged in the repository.</w:t>
      </w:r>
    </w:p>
    <w:p w14:paraId="22D9AF40">
      <w:pPr>
        <w:pStyle w:val="145"/>
        <w:numPr>
          <w:ilvl w:val="0"/>
          <w:numId w:val="7"/>
        </w:numPr>
        <w:spacing w:after="100"/>
      </w:pPr>
      <w:r>
        <w:t>I have not fabricated, altered, or misrepresented evaluation metrics, experiment results, screenshots, logs, or repository history.</w:t>
      </w:r>
    </w:p>
    <w:p w14:paraId="1424EC31">
      <w:pPr>
        <w:pStyle w:val="145"/>
        <w:numPr>
          <w:ilvl w:val="0"/>
          <w:numId w:val="7"/>
        </w:numPr>
        <w:spacing w:after="100"/>
      </w:pPr>
      <w:r>
        <w:t>I have not presented an external AI service or hosted API as a model trained or fine-tuned by me.</w:t>
      </w:r>
    </w:p>
    <w:p w14:paraId="6785C148">
      <w:pPr>
        <w:pStyle w:val="145"/>
        <w:numPr>
          <w:ilvl w:val="0"/>
          <w:numId w:val="7"/>
        </w:numPr>
        <w:spacing w:after="100"/>
      </w:pPr>
      <w:r>
        <w:t>I understand the submitted code and can explain and defend the project, its pipeline, and its results.</w:t>
      </w:r>
    </w:p>
    <w:p w14:paraId="1154CAD0">
      <w:pPr>
        <w:pStyle w:val="145"/>
        <w:numPr>
          <w:ilvl w:val="0"/>
          <w:numId w:val="7"/>
        </w:numPr>
        <w:spacing w:after="100"/>
      </w:pPr>
      <w:r>
        <w:t>The repository link included in the submission form points to the final version of the project, contains the reproducible demo/Colab workflow, and is accessible to the mentors.</w:t>
      </w:r>
    </w:p>
    <w:p w14:paraId="7CF5575D"/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9D64325">
        <w:trPr>
          <w:jc w:val="center"/>
        </w:trPr>
        <w:tc>
          <w:tcPr>
            <w:tcW w:w="9972" w:type="dxa"/>
            <w:shd w:val="clear" w:color="auto" w:fill="FDE9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6B2587C3">
            <w:pPr>
              <w:spacing w:after="0" w:line="240" w:lineRule="auto"/>
              <w:jc w:val="both"/>
            </w:pPr>
            <w:r>
              <w:rPr>
                <w:b/>
              </w:rPr>
              <w:t>I understand that plagiarism, fabricated results, unauthorized collaboration, or misrepresentation of authorship may result in a score of 0 for the Capstone Project and may lead to additional academic disciplinary action.</w:t>
            </w:r>
          </w:p>
        </w:tc>
      </w:tr>
    </w:tbl>
    <w:p w14:paraId="4BDAAD4B"/>
    <w:p w14:paraId="1F3701B2">
      <w:pPr>
        <w:spacing w:after="240"/>
      </w:pPr>
      <w:r>
        <w:rPr>
          <w:b/>
        </w:rPr>
        <w:t>[X]  I have read, understood, and agree to the declaration above.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00BBAE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C48CF46">
            <w:pPr>
              <w:spacing w:after="0" w:line="240" w:lineRule="auto"/>
            </w:pPr>
            <w:r>
              <w:rPr>
                <w:b/>
              </w:rPr>
              <w:t>Full Name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CB05089">
            <w:pPr>
              <w:spacing w:after="0" w:line="240" w:lineRule="auto"/>
            </w:pPr>
            <w:r>
              <w:rPr>
                <w:b w:val="0"/>
                <w:i w:val="0"/>
              </w:rPr>
              <w:t>Feruzbek Baqoyev</w:t>
            </w:r>
          </w:p>
        </w:tc>
      </w:tr>
      <w:tr w14:paraId="1ABCBEB2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A2CDE5F">
            <w:pPr>
              <w:spacing w:after="0" w:line="240" w:lineRule="auto"/>
            </w:pPr>
            <w:r>
              <w:rPr>
                <w:b/>
              </w:rPr>
              <w:t>Date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01D29FF">
            <w:pPr>
              <w:spacing w:after="0" w:line="240" w:lineRule="auto"/>
            </w:pPr>
            <w:r>
              <w:rPr>
                <w:b w:val="0"/>
                <w:i w:val="0"/>
              </w:rPr>
              <w:t>1</w:t>
            </w:r>
            <w:r>
              <w:rPr>
                <w:rFonts w:hint="default"/>
                <w:b w:val="0"/>
                <w:i w:val="0"/>
                <w:lang w:val="en-US"/>
              </w:rPr>
              <w:t>6</w:t>
            </w:r>
            <w:r>
              <w:rPr>
                <w:b w:val="0"/>
                <w:i w:val="0"/>
              </w:rPr>
              <w:t>-08-2026</w:t>
            </w:r>
          </w:p>
        </w:tc>
      </w:tr>
      <w:tr w14:paraId="3CB55324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5EC6624">
            <w:pPr>
              <w:spacing w:after="0" w:line="240" w:lineRule="auto"/>
            </w:pPr>
            <w:r>
              <w:rPr>
                <w:b/>
              </w:rPr>
              <w:t>Student Signature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8E43B1C">
            <w:pPr>
              <w:spacing w:after="0" w:line="240" w:lineRule="auto"/>
            </w:pPr>
            <w:r>
              <w:rPr>
                <w:b w:val="0"/>
                <w:i w:val="0"/>
              </w:rPr>
              <w:t>I confirm</w:t>
            </w:r>
          </w:p>
        </w:tc>
      </w:tr>
    </w:tbl>
    <w:p w14:paraId="13435A4E"/>
    <w:p w14:paraId="19EC2E17">
      <w:pPr>
        <w:jc w:val="center"/>
      </w:pPr>
      <w:r>
        <w:rPr>
          <w:i/>
          <w:sz w:val="19"/>
        </w:rPr>
        <w:t>Complete this cover sheet before filling in the project submission form on the next page.</w:t>
      </w:r>
    </w:p>
    <w:p w14:paraId="14B0F456">
      <w:pPr>
        <w:pageBreakBefore/>
      </w:pPr>
      <w:r>
        <w:br w:type="textWrapping"/>
      </w:r>
    </w:p>
    <w:p w14:paraId="639A41C2">
      <w:pPr>
        <w:spacing w:after="40"/>
        <w:jc w:val="center"/>
      </w:pPr>
      <w:r>
        <w:rPr>
          <w:b/>
          <w:sz w:val="38"/>
        </w:rPr>
        <w:t>CAPSTONE PROJECT SUBMISSION FORM</w:t>
      </w:r>
    </w:p>
    <w:p w14:paraId="2FD9AA5C">
      <w:pPr>
        <w:jc w:val="center"/>
      </w:pPr>
      <w:r>
        <w:rPr>
          <w:i/>
          <w:sz w:val="22"/>
        </w:rPr>
        <w:t>AI/ML Fundamentals Course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1BD9442">
        <w:trPr>
          <w:jc w:val="center"/>
        </w:trPr>
        <w:tc>
          <w:tcPr>
            <w:tcW w:w="10200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6111">
            <w:pPr>
              <w:spacing w:after="0" w:line="240" w:lineRule="auto"/>
            </w:pPr>
            <w:r>
              <w:rPr>
                <w:sz w:val="20"/>
              </w:rPr>
              <w:t>Instructions: Download this file, complete all required fields, save it as PDF or DOCX, and upload it to the LMS. The repository must be accessible to the mentors before the deadline.</w:t>
            </w:r>
          </w:p>
        </w:tc>
      </w:tr>
    </w:tbl>
    <w:p w14:paraId="60ED5B9A">
      <w:pPr>
        <w:spacing w:after="0"/>
      </w:pP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030"/>
      </w:tblGrid>
      <w:tr w14:paraId="04E9BD92"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028F">
            <w:pPr>
              <w:spacing w:after="0" w:line="240" w:lineRule="auto"/>
            </w:pPr>
            <w:r>
              <w:rPr>
                <w:b/>
                <w:sz w:val="20"/>
              </w:rPr>
              <w:t>1. Full Name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AAA89">
            <w:pPr>
              <w:spacing w:after="0" w:line="240" w:lineRule="auto"/>
            </w:pPr>
            <w:r>
              <w:rPr>
                <w:i w:val="0"/>
                <w:sz w:val="20"/>
              </w:rPr>
              <w:t>Feruzbek Baqoyev</w:t>
            </w:r>
          </w:p>
        </w:tc>
      </w:tr>
      <w:tr w14:paraId="599EFD2A">
        <w:trPr>
          <w:trHeight w:val="907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4F93">
            <w:pPr>
              <w:spacing w:after="0" w:line="240" w:lineRule="auto"/>
            </w:pPr>
            <w:r>
              <w:rPr>
                <w:b/>
                <w:sz w:val="20"/>
              </w:rPr>
              <w:t>2. Project Track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4A6C">
            <w:pPr>
              <w:spacing w:after="0" w:line="240" w:lineRule="auto"/>
            </w:pPr>
            <w:r>
              <w:rPr>
                <w:i w:val="0"/>
                <w:sz w:val="20"/>
              </w:rPr>
              <w:t>[ ] Individual Project Track</w:t>
            </w:r>
            <w:r>
              <w:rPr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t>[X] Field-Based Scenario Track (FIN-01)</w:t>
            </w:r>
          </w:p>
        </w:tc>
      </w:tr>
      <w:tr w14:paraId="14D0D4AA"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3100C">
            <w:pPr>
              <w:spacing w:after="0" w:line="240" w:lineRule="auto"/>
            </w:pPr>
            <w:r>
              <w:rPr>
                <w:b/>
                <w:sz w:val="20"/>
              </w:rPr>
              <w:t>3. Project Title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EB7E">
            <w:pPr>
              <w:spacing w:after="0" w:line="240" w:lineRule="auto"/>
            </w:pPr>
            <w:r>
              <w:rPr>
                <w:i w:val="0"/>
                <w:sz w:val="20"/>
              </w:rPr>
              <w:t>FIN-001: Automatic Transaction Categorization</w:t>
            </w:r>
          </w:p>
        </w:tc>
      </w:tr>
      <w:tr w14:paraId="46CB29B7"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2F5D">
            <w:pPr>
              <w:spacing w:after="0" w:line="240" w:lineRule="auto"/>
            </w:pPr>
            <w:r>
              <w:rPr>
                <w:b/>
                <w:sz w:val="20"/>
              </w:rPr>
              <w:t>4. Repository URL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D5371">
            <w:pPr>
              <w:spacing w:after="0" w:line="240" w:lineRule="auto"/>
            </w:pPr>
            <w:r>
              <w:rPr>
                <w:rFonts w:hint="default"/>
                <w:i w:val="0"/>
                <w:sz w:val="20"/>
              </w:rPr>
              <w:t>https://github.com/feruz-bb/automatic-transaction-categorization</w:t>
            </w:r>
          </w:p>
        </w:tc>
      </w:tr>
      <w:tr w14:paraId="4A5C110A">
        <w:trPr>
          <w:trHeight w:val="2948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3CB3">
            <w:pPr>
              <w:spacing w:after="0" w:line="240" w:lineRule="auto"/>
            </w:pPr>
            <w:r>
              <w:rPr>
                <w:b/>
                <w:sz w:val="20"/>
              </w:rPr>
              <w:t>5. Short Project Description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F6D14"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Problem addressed:</w:t>
            </w:r>
            <w:r>
              <w:rPr>
                <w:b/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t>Raw bank transaction descriptions (e.g., "[debit] PUBLIX 7860", "MTG PMT PENFED CU") are noisy, abbreviated, and inconsistent. Manual categorization is expensive and unscalable, while rigid rule-based systems break when encountering new merchant formats.</w:t>
            </w:r>
            <w:r>
              <w:rPr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br w:type="textWrapping"/>
            </w:r>
            <w:r>
              <w:rPr>
                <w:b/>
                <w:i w:val="0"/>
                <w:sz w:val="20"/>
              </w:rPr>
              <w:t>Expected user or stakeholder:</w:t>
            </w:r>
            <w:r>
              <w:rPr>
                <w:b/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t>Digital banking application users seeking automated personal spending breakdowns, and FinTech analytics/product teams needing reliable automated transaction categorization.</w:t>
            </w:r>
            <w:r>
              <w:rPr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br w:type="textWrapping"/>
            </w:r>
            <w:r>
              <w:rPr>
                <w:b/>
                <w:i w:val="0"/>
                <w:sz w:val="20"/>
              </w:rPr>
              <w:t>ML task and main output:</w:t>
            </w:r>
            <w:r>
              <w:rPr>
                <w:b/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t>NLP multi-class text classification (TF-IDF + Logistic Regression across 17 spending categories). The system predicts the spending category, produces calibrated confidence probabilities with top-3 alternative rankings, and triggers a "needs_review" safety flag for ambiguous or zero-vocabulary unseen merchant transactions.</w:t>
            </w:r>
          </w:p>
        </w:tc>
      </w:tr>
      <w:tr w14:paraId="1E718A9F">
        <w:trPr>
          <w:trHeight w:val="119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92FC">
            <w:pPr>
              <w:spacing w:after="0" w:line="240" w:lineRule="auto"/>
            </w:pPr>
            <w:r>
              <w:rPr>
                <w:b/>
                <w:sz w:val="20"/>
              </w:rPr>
              <w:t>6. Optional Demo / Application Link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EA95D">
            <w:pPr>
              <w:spacing w:after="0" w:line="240" w:lineRule="auto"/>
            </w:pPr>
            <w:r>
              <w:rPr>
                <w:rFonts w:hint="default"/>
                <w:i w:val="0"/>
                <w:sz w:val="20"/>
              </w:rPr>
              <w:fldChar w:fldCharType="begin"/>
            </w:r>
            <w:r>
              <w:rPr>
                <w:rFonts w:hint="default"/>
                <w:i w:val="0"/>
                <w:sz w:val="20"/>
              </w:rPr>
              <w:instrText xml:space="preserve"> HYPERLINK "https://automatic-transaction-categorization.streamlit.app" </w:instrText>
            </w:r>
            <w:r>
              <w:rPr>
                <w:rFonts w:hint="default"/>
                <w:i w:val="0"/>
                <w:sz w:val="20"/>
              </w:rPr>
              <w:fldChar w:fldCharType="separate"/>
            </w:r>
            <w:r>
              <w:rPr>
                <w:rStyle w:val="18"/>
                <w:rFonts w:hint="default"/>
                <w:i w:val="0"/>
                <w:sz w:val="20"/>
              </w:rPr>
              <w:t>https://automatic-transacti</w:t>
            </w:r>
            <w:bookmarkStart w:id="0" w:name="_GoBack"/>
            <w:bookmarkEnd w:id="0"/>
            <w:r>
              <w:rPr>
                <w:rStyle w:val="18"/>
                <w:rFonts w:hint="default"/>
                <w:i w:val="0"/>
                <w:sz w:val="20"/>
              </w:rPr>
              <w:t>on-categorization.streamlit.app</w:t>
            </w:r>
            <w:r>
              <w:rPr>
                <w:rFonts w:hint="default"/>
                <w:i w:val="0"/>
                <w:sz w:val="20"/>
              </w:rPr>
              <w:fldChar w:fldCharType="end"/>
            </w:r>
          </w:p>
        </w:tc>
      </w:tr>
      <w:tr w14:paraId="1D1AF467">
        <w:trPr>
          <w:trHeight w:val="136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B5D4">
            <w:pPr>
              <w:spacing w:after="0" w:line="240" w:lineRule="auto"/>
            </w:pPr>
            <w:r>
              <w:rPr>
                <w:b/>
                <w:sz w:val="20"/>
              </w:rPr>
              <w:t>7. Access Instructions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B5EED">
            <w:pPr>
              <w:spacing w:after="0" w:line="240" w:lineRule="auto"/>
            </w:pPr>
            <w:r>
              <w:rPr>
                <w:i w:val="0"/>
                <w:sz w:val="20"/>
              </w:rPr>
              <w:t>Not required</w:t>
            </w:r>
            <w:r>
              <w:rPr>
                <w:i w:val="0"/>
                <w:sz w:val="20"/>
              </w:rPr>
              <w:br w:type="textWrapping"/>
            </w:r>
            <w:r>
              <w:rPr>
                <w:i w:val="0"/>
                <w:sz w:val="20"/>
              </w:rPr>
              <w:t>(Public GitHub repository with all dependencies documented in requirements.txt and pre-trained model bundle committed in artifacts/transaction_categorizer.joblib)</w:t>
            </w:r>
          </w:p>
        </w:tc>
      </w:tr>
      <w:tr w14:paraId="284656C3"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D3DC">
            <w:pPr>
              <w:spacing w:after="0" w:line="240" w:lineRule="auto"/>
            </w:pPr>
            <w:r>
              <w:rPr>
                <w:b/>
                <w:sz w:val="20"/>
              </w:rPr>
              <w:t>8. Repository Access Confirmation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17351">
            <w:pPr>
              <w:spacing w:after="0" w:line="240" w:lineRule="auto"/>
            </w:pPr>
            <w:r>
              <w:rPr>
                <w:i w:val="0"/>
                <w:sz w:val="20"/>
              </w:rPr>
              <w:t>[X] I confirm that the repository is accessible to the mentors, contains the final project version, and includes the reproducible demo/Colab workflow or clear instructions to run it.</w:t>
            </w:r>
          </w:p>
        </w:tc>
      </w:tr>
    </w:tbl>
    <w:p w14:paraId="6B521D3B">
      <w:pPr>
        <w:spacing w:before="160" w:after="40"/>
      </w:pPr>
    </w:p>
    <w:sectPr>
      <w:footerReference r:id="rId5" w:type="default"/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7BF36">
    <w:pPr>
      <w:pStyle w:val="19"/>
      <w:jc w:val="center"/>
    </w:pPr>
    <w:r>
      <w:rPr>
        <w:color w:val="646464"/>
        <w:sz w:val="17"/>
      </w:rPr>
      <w:t>AI/ML Fundamentals | Capstone Project Submission 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A61513"/>
    <w:multiLevelType w:val="multilevel"/>
    <w:tmpl w:val="0BA61513"/>
    <w:lvl w:ilvl="0" w:tentative="0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04D"/>
    <w:rsid w:val="007B0355"/>
    <w:rsid w:val="00AA1D8D"/>
    <w:rsid w:val="00B47730"/>
    <w:rsid w:val="00C668D0"/>
    <w:rsid w:val="00CB0664"/>
    <w:rsid w:val="00FC693F"/>
    <w:rsid w:val="6FF71CF5"/>
    <w:rsid w:val="77FBDB6F"/>
    <w:rsid w:val="7BDD3FC3"/>
    <w:rsid w:val="7FED9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410</Words>
  <Characters>2340</Characters>
  <Lines>19</Lines>
  <Paragraphs>5</Paragraphs>
  <TotalTime>10</TotalTime>
  <ScaleCrop>false</ScaleCrop>
  <LinksUpToDate>false</LinksUpToDate>
  <CharactersWithSpaces>2745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2026-07-19T01:29:00Z</dcterms:created>
  <dc:creator>python-docx</dc:creator>
  <dc:description>generated by python-docx</dc:description>
  <cp:lastModifiedBy>Feruzbek</cp:lastModifiedBy>
  <dcterms:modified xsi:type="dcterms:W3CDTF">2026-08-17T21:47:33Z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DDA365D945F881A6AE01836AC1440C36_42</vt:lpwstr>
  </property>
</Properties>
</file>